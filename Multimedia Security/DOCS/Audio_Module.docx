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C0674">
      <w:pPr>
        <w:pStyle w:val="36"/>
        <w:jc w:val="center"/>
      </w:pPr>
      <w:r>
        <w:t>Audio Module – Multimedia Security</w:t>
      </w:r>
    </w:p>
    <w:p w14:paraId="65B7EFA5">
      <w:pPr>
        <w:pStyle w:val="3"/>
        <w:rPr>
          <w:sz w:val="36"/>
          <w:szCs w:val="36"/>
        </w:rPr>
      </w:pPr>
      <w:r>
        <w:rPr>
          <w:sz w:val="36"/>
          <w:szCs w:val="36"/>
        </w:rPr>
        <w:t>Overview</w:t>
      </w:r>
    </w:p>
    <w:p w14:paraId="5ED11318">
      <w:r>
        <w:t>The `</w:t>
      </w:r>
      <w:r>
        <w:rPr>
          <w:rFonts w:hint="default"/>
          <w:lang w:val="en-US"/>
        </w:rPr>
        <w:t>A</w:t>
      </w:r>
      <w:r>
        <w:t>udio.py` script is a utility module designed for audio processing, recording, playback, visualization, and watermarking. It supports operations such as reading audio files, recording live audio, playing audio, plotting waveforms, analyzing audio properties, and performing Least Significant Bit (LSB) watermark embedding and extraction. This module is a critical part of a multimedia security system.</w:t>
      </w:r>
    </w:p>
    <w:p w14:paraId="12294338">
      <w:pPr>
        <w:pStyle w:val="3"/>
        <w:rPr>
          <w:sz w:val="36"/>
          <w:szCs w:val="36"/>
        </w:rPr>
      </w:pPr>
      <w:r>
        <w:rPr>
          <w:sz w:val="36"/>
          <w:szCs w:val="36"/>
        </w:rPr>
        <w:t>Key Functionalities</w:t>
      </w:r>
    </w:p>
    <w:p w14:paraId="7E4F5085">
      <w:pPr>
        <w:pStyle w:val="4"/>
        <w:bidi w:val="0"/>
        <w:rPr>
          <w:sz w:val="28"/>
          <w:szCs w:val="28"/>
        </w:rPr>
      </w:pPr>
      <w:r>
        <w:rPr>
          <w:sz w:val="28"/>
          <w:szCs w:val="28"/>
        </w:rPr>
        <w:t xml:space="preserve">1. </w:t>
      </w:r>
      <w:r>
        <w:rPr>
          <w:sz w:val="28"/>
          <w:szCs w:val="28"/>
        </w:rPr>
        <w:t>Audio Input/Output</w:t>
      </w:r>
    </w:p>
    <w:p w14:paraId="76214DD7">
      <w:r>
        <w:t xml:space="preserve">• </w:t>
      </w:r>
      <w:r>
        <w:rPr>
          <w:rFonts w:hint="default" w:ascii="Consolas" w:hAnsi="Consolas" w:cs="Consolas"/>
          <w:b/>
          <w:bCs/>
        </w:rPr>
        <w:t>read_audio(path: str)</w:t>
      </w:r>
      <w:r>
        <w:br w:type="textWrapping"/>
      </w:r>
      <w:r>
        <w:t xml:space="preserve">  - Reads a `.wav` audio file</w:t>
      </w:r>
      <w:r>
        <w:rPr>
          <w:rFonts w:hint="default"/>
          <w:lang w:val="en-US"/>
        </w:rPr>
        <w:t>.</w:t>
      </w:r>
      <w:r>
        <w:br w:type="textWrapping"/>
      </w:r>
      <w:r>
        <w:t xml:space="preserve">  - Converts to 16-bit PCM if necessary.</w:t>
      </w:r>
      <w:r>
        <w:br w:type="textWrapping"/>
      </w:r>
      <w:r>
        <w:t xml:space="preserve">  - Supports both mono and stereo audio.</w:t>
      </w:r>
      <w:r>
        <w:br w:type="textWrapping"/>
      </w:r>
      <w:r>
        <w:t xml:space="preserve">  - Returns</w:t>
      </w:r>
      <w:r>
        <w:rPr>
          <w:rFonts w:hint="default"/>
          <w:lang w:val="en-US"/>
        </w:rPr>
        <w:t xml:space="preserve"> a</w:t>
      </w:r>
      <w:r>
        <w:t xml:space="preserve"> </w:t>
      </w:r>
      <w:r>
        <w:rPr>
          <w:rFonts w:hint="default"/>
          <w:lang w:val="en-US"/>
        </w:rPr>
        <w:t>t</w:t>
      </w:r>
      <w:r>
        <w:t>uple containing audio data, sample rate, and number of channels.</w:t>
      </w:r>
    </w:p>
    <w:p w14:paraId="2D0ED6B8">
      <w:r>
        <w:t xml:space="preserve">• </w:t>
      </w:r>
      <w:r>
        <w:rPr>
          <w:rFonts w:hint="default" w:ascii="Consolas" w:hAnsi="Consolas" w:cs="Consolas"/>
          <w:b/>
          <w:bCs/>
        </w:rPr>
        <w:t>export_audio(path: str, audio_data: np.ndarray, sample_rate: int, channels: int)</w:t>
      </w:r>
      <w:r>
        <w:br w:type="textWrapping"/>
      </w:r>
      <w:r>
        <w:t xml:space="preserve">  - Saves audio data to a `.wav` file using 16-bit PCM encoding.</w:t>
      </w:r>
    </w:p>
    <w:p w14:paraId="7D431ADA">
      <w:pPr>
        <w:pStyle w:val="3"/>
        <w:rPr>
          <w:sz w:val="28"/>
          <w:szCs w:val="28"/>
        </w:rPr>
      </w:pPr>
      <w:r>
        <w:rPr>
          <w:sz w:val="28"/>
          <w:szCs w:val="28"/>
        </w:rPr>
        <w:t xml:space="preserve">2. </w:t>
      </w:r>
      <w:r>
        <w:rPr>
          <w:sz w:val="28"/>
          <w:szCs w:val="28"/>
        </w:rPr>
        <w:t>Audio Recording &amp; Playback</w:t>
      </w:r>
    </w:p>
    <w:p w14:paraId="43AA4BEE">
      <w:r>
        <w:t xml:space="preserve">• </w:t>
      </w:r>
      <w:r>
        <w:rPr>
          <w:rFonts w:hint="default" w:ascii="Consolas" w:hAnsi="Consolas" w:cs="Consolas"/>
          <w:b/>
          <w:bCs/>
        </w:rPr>
        <w:t>record_audio(duration: float, sample_rate: int, channels: int)</w:t>
      </w:r>
      <w:r>
        <w:br w:type="textWrapping"/>
      </w:r>
      <w:r>
        <w:t xml:space="preserve">  - Records audio for the specified duration using the system microphone</w:t>
      </w:r>
      <w:r>
        <w:rPr>
          <w:rFonts w:hint="default"/>
          <w:lang w:val="en-US"/>
        </w:rPr>
        <w:t xml:space="preserve"> and return it as numpy ndarray</w:t>
      </w:r>
      <w:r>
        <w:t>.</w:t>
      </w:r>
    </w:p>
    <w:p w14:paraId="6F071AFA">
      <w:r>
        <w:t xml:space="preserve">• </w:t>
      </w:r>
      <w:r>
        <w:rPr>
          <w:rFonts w:hint="default" w:ascii="Consolas" w:hAnsi="Consolas" w:cs="Consolas"/>
          <w:b/>
          <w:bCs/>
        </w:rPr>
        <w:t>play_audio(audio_data: np.ndarray, duration: int, sample_rate: int)</w:t>
      </w:r>
      <w:r>
        <w:br w:type="textWrapping"/>
      </w:r>
      <w:r>
        <w:t xml:space="preserve">  - Plays back the specified portion of </w:t>
      </w:r>
      <w:r>
        <w:rPr>
          <w:rFonts w:hint="default"/>
          <w:lang w:val="en-US"/>
        </w:rPr>
        <w:t xml:space="preserve">the recorded or imported </w:t>
      </w:r>
      <w:r>
        <w:t>audio.</w:t>
      </w:r>
    </w:p>
    <w:p w14:paraId="54FA1598">
      <w:pPr>
        <w:pStyle w:val="4"/>
        <w:rPr>
          <w:sz w:val="28"/>
          <w:szCs w:val="28"/>
        </w:rPr>
      </w:pPr>
      <w:r>
        <w:rPr>
          <w:sz w:val="28"/>
          <w:szCs w:val="28"/>
        </w:rPr>
        <w:t xml:space="preserve">3. </w:t>
      </w:r>
      <w:r>
        <w:rPr>
          <w:sz w:val="28"/>
          <w:szCs w:val="28"/>
        </w:rPr>
        <w:t>Audio Visualization</w:t>
      </w:r>
    </w:p>
    <w:p w14:paraId="35F3BA0E">
      <w:r>
        <w:t>•</w:t>
      </w:r>
      <w:r>
        <w:rPr>
          <w:rFonts w:hint="default" w:ascii="Consolas" w:hAnsi="Consolas" w:cs="Consolas"/>
          <w:b/>
          <w:bCs/>
        </w:rPr>
        <w:t xml:space="preserve"> </w:t>
      </w:r>
      <w:r>
        <w:rPr>
          <w:rFonts w:hint="default" w:ascii="Consolas" w:hAnsi="Consolas" w:cs="Consolas"/>
          <w:b/>
          <w:bCs/>
        </w:rPr>
        <w:t>plot_audio(audio_data: np.ndarray, sample_rate: int)</w:t>
      </w:r>
    </w:p>
    <w:p w14:paraId="5D6835FB">
      <w:pPr>
        <w:pStyle w:val="4"/>
        <w:rPr>
          <w:sz w:val="28"/>
          <w:szCs w:val="28"/>
        </w:rPr>
      </w:pPr>
      <w:r>
        <w:rPr>
          <w:sz w:val="28"/>
          <w:szCs w:val="28"/>
        </w:rPr>
        <w:t xml:space="preserve">4. </w:t>
      </w:r>
      <w:r>
        <w:rPr>
          <w:sz w:val="28"/>
          <w:szCs w:val="28"/>
        </w:rPr>
        <w:t>Audio Analysis</w:t>
      </w:r>
    </w:p>
    <w:p w14:paraId="14E62F85">
      <w:r>
        <w:t xml:space="preserve">• </w:t>
      </w:r>
      <w:r>
        <w:rPr>
          <w:rFonts w:hint="default" w:ascii="Consolas" w:hAnsi="Consolas" w:cs="Consolas"/>
          <w:b/>
          <w:bCs/>
        </w:rPr>
        <w:t>get_properties(audio_data: np.ndarray, sample_rate: int, channels: int)</w:t>
      </w:r>
      <w:r>
        <w:br w:type="textWrapping"/>
      </w:r>
      <w:r>
        <w:t xml:space="preserve">  - Extracts key audio characteristics such as:</w:t>
      </w:r>
      <w:r>
        <w:br w:type="textWrapping"/>
      </w:r>
      <w:r>
        <w:t xml:space="preserve">  </w:t>
      </w:r>
      <w:r>
        <w:rPr>
          <w:rFonts w:hint="default"/>
          <w:lang w:val="en-US"/>
        </w:rPr>
        <w:t xml:space="preserve">    </w:t>
      </w:r>
      <w:r>
        <w:t>- Duration</w:t>
      </w:r>
      <w:r>
        <w:rPr>
          <w:rFonts w:hint="default"/>
          <w:lang w:val="en-US"/>
        </w:rPr>
        <w:t>.</w:t>
      </w:r>
      <w:r>
        <w:br w:type="textWrapping"/>
      </w:r>
      <w:r>
        <w:t xml:space="preserve">  </w:t>
      </w:r>
      <w:r>
        <w:rPr>
          <w:rFonts w:hint="default"/>
          <w:lang w:val="en-US"/>
        </w:rPr>
        <w:t xml:space="preserve">    </w:t>
      </w:r>
      <w:r>
        <w:t xml:space="preserve">- </w:t>
      </w:r>
      <w:r>
        <w:rPr>
          <w:rFonts w:hint="default"/>
          <w:lang w:val="en-US"/>
        </w:rPr>
        <w:t>Sample Rate</w:t>
      </w:r>
      <w:r>
        <w:t>.</w:t>
      </w:r>
      <w:r>
        <w:br w:type="textWrapping"/>
      </w:r>
      <w:r>
        <w:t xml:space="preserve">  </w:t>
      </w:r>
      <w:r>
        <w:rPr>
          <w:rFonts w:hint="default"/>
          <w:lang w:val="en-US"/>
        </w:rPr>
        <w:t xml:space="preserve">    </w:t>
      </w:r>
      <w:r>
        <w:t>- Channels</w:t>
      </w:r>
      <w:r>
        <w:rPr>
          <w:rFonts w:hint="default"/>
          <w:lang w:val="en-US"/>
        </w:rPr>
        <w:t>.</w:t>
      </w:r>
      <w:r>
        <w:br w:type="textWrapping"/>
      </w:r>
      <w:r>
        <w:t xml:space="preserve">  </w:t>
      </w:r>
      <w:r>
        <w:rPr>
          <w:rFonts w:hint="default"/>
          <w:lang w:val="en-US"/>
        </w:rPr>
        <w:t xml:space="preserve">    </w:t>
      </w:r>
      <w:r>
        <w:t>- Bit Depth</w:t>
      </w:r>
      <w:r>
        <w:rPr>
          <w:rFonts w:hint="default"/>
          <w:lang w:val="en-US"/>
        </w:rPr>
        <w:t>.</w:t>
      </w:r>
      <w:r>
        <w:br w:type="textWrapping"/>
      </w:r>
      <w:r>
        <w:t xml:space="preserve">  </w:t>
      </w:r>
      <w:r>
        <w:rPr>
          <w:rFonts w:hint="default"/>
          <w:lang w:val="en-US"/>
        </w:rPr>
        <w:t xml:space="preserve">    </w:t>
      </w:r>
      <w:r>
        <w:t>- Total Samples</w:t>
      </w:r>
      <w:r>
        <w:rPr>
          <w:rFonts w:hint="default"/>
          <w:lang w:val="en-US"/>
        </w:rPr>
        <w:t>.</w:t>
      </w:r>
      <w:r>
        <w:br w:type="textWrapping"/>
      </w:r>
      <w:r>
        <w:t xml:space="preserve">  </w:t>
      </w:r>
      <w:r>
        <w:rPr>
          <w:rFonts w:hint="default"/>
          <w:lang w:val="en-US"/>
        </w:rPr>
        <w:t xml:space="preserve">    </w:t>
      </w:r>
      <w:r>
        <w:t>- Peak Amplitude.</w:t>
      </w:r>
      <w:r>
        <w:br w:type="textWrapping"/>
      </w:r>
      <w:r>
        <w:t xml:space="preserve">  </w:t>
      </w:r>
      <w:r>
        <w:rPr>
          <w:rFonts w:hint="default"/>
          <w:lang w:val="en-US"/>
        </w:rPr>
        <w:t xml:space="preserve">    </w:t>
      </w:r>
      <w:r>
        <w:t>- RMS Amplitude.</w:t>
      </w:r>
      <w:r>
        <w:br w:type="textWrapping"/>
      </w:r>
      <w:r>
        <w:t xml:space="preserve">  </w:t>
      </w:r>
      <w:r>
        <w:rPr>
          <w:rFonts w:hint="default"/>
          <w:lang w:val="en-US"/>
        </w:rPr>
        <w:t xml:space="preserve">    </w:t>
      </w:r>
      <w:r>
        <w:t>- Mean, Min, and Max Amplitudes.</w:t>
      </w:r>
    </w:p>
    <w:p w14:paraId="4A562497">
      <w:pPr>
        <w:pStyle w:val="4"/>
        <w:rPr>
          <w:sz w:val="28"/>
          <w:szCs w:val="28"/>
        </w:rPr>
      </w:pPr>
      <w:r>
        <w:rPr>
          <w:rFonts w:hint="default"/>
          <w:sz w:val="28"/>
          <w:szCs w:val="28"/>
          <w:lang w:val="en-US"/>
        </w:rPr>
        <w:t>5</w:t>
      </w:r>
      <w:r>
        <w:rPr>
          <w:sz w:val="28"/>
          <w:szCs w:val="28"/>
        </w:rPr>
        <w:t>. LSB-Based Watermark Embedding</w:t>
      </w:r>
    </w:p>
    <w:p w14:paraId="4FC8487A">
      <w:r>
        <w:t xml:space="preserve">• </w:t>
      </w:r>
      <w:r>
        <w:rPr>
          <w:rFonts w:hint="default" w:ascii="Consolas" w:hAnsi="Consolas" w:cs="Consolas"/>
          <w:b/>
          <w:bCs/>
        </w:rPr>
        <w:t>embed(audio: np.ndarray, watermark: str, bit_idx: int)</w:t>
      </w:r>
      <w:r>
        <w:br w:type="textWrapping"/>
      </w:r>
      <w:r>
        <w:t xml:space="preserve">  - Embeds a text watermark into audio data using Least Significant Bit substitution.</w:t>
      </w:r>
    </w:p>
    <w:p w14:paraId="04B91A96">
      <w:pPr>
        <w:pStyle w:val="4"/>
        <w:rPr>
          <w:sz w:val="28"/>
          <w:szCs w:val="28"/>
        </w:rPr>
      </w:pPr>
      <w:r>
        <w:rPr>
          <w:rFonts w:hint="default"/>
          <w:sz w:val="28"/>
          <w:szCs w:val="28"/>
          <w:lang w:val="en-US"/>
        </w:rPr>
        <w:t>6</w:t>
      </w:r>
      <w:r>
        <w:rPr>
          <w:sz w:val="28"/>
          <w:szCs w:val="28"/>
        </w:rPr>
        <w:t xml:space="preserve">. LSB-Based Watermark </w:t>
      </w:r>
      <w:r>
        <w:rPr>
          <w:sz w:val="28"/>
          <w:szCs w:val="28"/>
        </w:rPr>
        <w:t>Extraction</w:t>
      </w:r>
    </w:p>
    <w:p w14:paraId="1B92880B">
      <w:r>
        <w:t xml:space="preserve">• </w:t>
      </w:r>
      <w:r>
        <w:rPr>
          <w:rFonts w:hint="default" w:ascii="Consolas" w:hAnsi="Consolas" w:cs="Consolas"/>
          <w:b/>
          <w:bCs/>
        </w:rPr>
        <w:t>extract(audio: np.ndarray, bit_idx: int, length: int)</w:t>
      </w:r>
      <w:r>
        <w:br w:type="textWrapping"/>
      </w:r>
      <w:r>
        <w:t xml:space="preserve">  - Extracts a text watermark from audio data based on the specified bit index and length.</w:t>
      </w:r>
      <w:bookmarkStart w:id="0" w:name="_GoBack"/>
      <w:bookmarkEnd w:id="0"/>
    </w:p>
    <w:p w14:paraId="123BD0E7">
      <w:pPr>
        <w:pStyle w:val="4"/>
        <w:numPr>
          <w:numId w:val="0"/>
        </w:numPr>
        <w:rPr>
          <w:sz w:val="36"/>
          <w:szCs w:val="36"/>
        </w:rPr>
      </w:pPr>
      <w:r>
        <w:rPr>
          <w:sz w:val="36"/>
          <w:szCs w:val="36"/>
        </w:rPr>
        <w:t>Importance in Project</w:t>
      </w:r>
    </w:p>
    <w:p w14:paraId="5547BF09">
      <w:r>
        <w:t>This module acts as the audio engine for a multimedia security application. It facilitates not only basic audio handling (read, record, play</w:t>
      </w:r>
      <w:r>
        <w:rPr>
          <w:rFonts w:hint="default"/>
          <w:lang w:val="en-US"/>
        </w:rPr>
        <w:t>, plot</w:t>
      </w:r>
      <w:r>
        <w:t>) but also introduces basic steganographic techniques through LSB watermarking. The watermarking feature is crucial for:</w:t>
      </w:r>
    </w:p>
    <w:p w14:paraId="69A8BB88">
      <w:pPr>
        <w:pStyle w:val="3"/>
        <w:rPr>
          <w:sz w:val="36"/>
          <w:szCs w:val="36"/>
        </w:rPr>
      </w:pPr>
      <w:r>
        <w:rPr>
          <w:sz w:val="36"/>
          <w:szCs w:val="36"/>
        </w:rPr>
        <w:t>Dependencies</w:t>
      </w:r>
    </w:p>
    <w:p w14:paraId="2894DF8A">
      <w:r>
        <w:t>- `wave`</w:t>
      </w:r>
      <w:r>
        <w:br w:type="textWrapping"/>
      </w:r>
      <w:r>
        <w:t>- `numpy`</w:t>
      </w:r>
      <w:r>
        <w:br w:type="textWrapping"/>
      </w:r>
      <w:r>
        <w:t>- `scipy.io.wavfile`</w:t>
      </w:r>
      <w:r>
        <w:br w:type="textWrapping"/>
      </w:r>
      <w:r>
        <w:t>- `matplotlib`</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9F0EE5"/>
    <w:rsid w:val="3901334C"/>
    <w:rsid w:val="3E0D6A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link w:val="4"/>
    <w:qFormat/>
    <w:uiPriority w:val="9"/>
    <w:rPr>
      <w:rFonts w:asciiTheme="majorHAnsi" w:hAnsiTheme="majorHAnsi" w:eastAsiaTheme="majorEastAsia" w:cstheme="majorBidi"/>
      <w:b/>
      <w:bCs/>
      <w:color w:val="4F81BD" w:themeColor="accent1"/>
      <w:sz w:val="22"/>
      <w:szCs w:val="22"/>
      <w:lang w:val="en-US" w:eastAsia="en-US" w:bidi="ar-SA"/>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Asem Sharif</cp:lastModifiedBy>
  <dcterms:modified xsi:type="dcterms:W3CDTF">2025-05-19T23:05:48Z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7A08C750311247E8A60E17326777A505_13</vt:lpwstr>
  </property>
</Properties>
</file>