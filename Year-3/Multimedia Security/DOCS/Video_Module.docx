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C0674">
      <w:pPr>
        <w:pStyle w:val="36"/>
        <w:jc w:val="center"/>
      </w:pPr>
      <w:r>
        <w:t>Video Module – Multimedia Security</w:t>
      </w:r>
    </w:p>
    <w:p w14:paraId="65B7EFA5">
      <w:pPr>
        <w:pStyle w:val="3"/>
        <w:rPr>
          <w:sz w:val="36"/>
          <w:szCs w:val="36"/>
        </w:rPr>
      </w:pPr>
      <w:r>
        <w:rPr>
          <w:sz w:val="36"/>
          <w:szCs w:val="36"/>
        </w:rPr>
        <w:t>Overview</w:t>
      </w:r>
    </w:p>
    <w:p w14:paraId="6031AD9A">
      <w:r>
        <w:t>The `</w:t>
      </w:r>
      <w:r>
        <w:rPr>
          <w:rFonts w:hint="default"/>
          <w:lang w:val="en-US"/>
        </w:rPr>
        <w:t>V</w:t>
      </w:r>
      <w:r>
        <w:t>ideo.py` script is a comprehensive module designed for video processing and watermarking in multimedia security systems. It includes functions to validate and extract properties of video files, apply DCT and DWT watermarking methods, and export processed video. It also provides insights into audio embedded within the video.</w:t>
      </w:r>
    </w:p>
    <w:p w14:paraId="12294338">
      <w:pPr>
        <w:pStyle w:val="3"/>
        <w:rPr>
          <w:sz w:val="36"/>
          <w:szCs w:val="36"/>
        </w:rPr>
      </w:pPr>
      <w:r>
        <w:rPr>
          <w:sz w:val="36"/>
          <w:szCs w:val="36"/>
        </w:rPr>
        <w:t>Key Functionalities</w:t>
      </w:r>
    </w:p>
    <w:p w14:paraId="7E4F5085">
      <w:pPr>
        <w:pStyle w:val="4"/>
        <w:bidi w:val="0"/>
        <w:rPr>
          <w:sz w:val="28"/>
          <w:szCs w:val="28"/>
        </w:rPr>
      </w:pPr>
      <w:r>
        <w:rPr>
          <w:sz w:val="28"/>
          <w:szCs w:val="28"/>
        </w:rPr>
        <w:t>1. Video Validation and Property Extraction</w:t>
      </w:r>
    </w:p>
    <w:p w14:paraId="2D0ED6B8">
      <w:r>
        <w:t xml:space="preserve">• </w:t>
      </w:r>
      <w:r>
        <w:rPr>
          <w:rFonts w:hint="default" w:ascii="Consolas" w:hAnsi="Consolas" w:cs="Consolas"/>
          <w:b/>
          <w:bCs/>
        </w:rPr>
        <w:t>validate(path: str)</w:t>
      </w:r>
      <w:r>
        <w:br w:type="textWrapping"/>
      </w:r>
      <w:r>
        <w:t xml:space="preserve">  - Checks if a video file can be opened successfully.</w:t>
      </w:r>
      <w:r>
        <w:br w:type="textWrapping"/>
      </w:r>
      <w:r>
        <w:t xml:space="preserve">  - Returns a capture object and a boolean status.</w:t>
      </w:r>
    </w:p>
    <w:p w14:paraId="215BA779">
      <w:r>
        <w:t xml:space="preserve">• </w:t>
      </w:r>
      <w:r>
        <w:rPr>
          <w:rFonts w:hint="default" w:ascii="Consolas" w:hAnsi="Consolas" w:cs="Consolas"/>
          <w:b/>
          <w:bCs/>
        </w:rPr>
        <w:t>get_properties(path: str, cap: cv2.VideoCapture)</w:t>
      </w:r>
      <w:r>
        <w:br w:type="textWrapping"/>
      </w:r>
      <w:r>
        <w:t xml:space="preserve">  - Extracts video and audio properties such as:</w:t>
      </w:r>
      <w:r>
        <w:br w:type="textWrapping"/>
      </w:r>
      <w:r>
        <w:t xml:space="preserve">    - Resolution</w:t>
      </w:r>
      <w:r>
        <w:br w:type="textWrapping"/>
      </w:r>
      <w:r>
        <w:t xml:space="preserve">    - Frame count</w:t>
      </w:r>
      <w:r>
        <w:br w:type="textWrapping"/>
      </w:r>
      <w:r>
        <w:t xml:space="preserve">    - FPS</w:t>
      </w:r>
      <w:r>
        <w:br w:type="textWrapping"/>
      </w:r>
      <w:r>
        <w:t xml:space="preserve">    - Duration</w:t>
      </w:r>
      <w:r>
        <w:br w:type="textWrapping"/>
      </w:r>
      <w:r>
        <w:t xml:space="preserve">    - Color mode</w:t>
      </w:r>
      <w:r>
        <w:br w:type="textWrapping"/>
      </w:r>
      <w:r>
        <w:t xml:space="preserve">  - Audio information is extracted using `moviepy`, including:</w:t>
      </w:r>
      <w:r>
        <w:br w:type="textWrapping"/>
      </w:r>
      <w:r>
        <w:t xml:space="preserve">    - Presence</w:t>
      </w:r>
      <w:r>
        <w:br w:type="textWrapping"/>
      </w:r>
      <w:r>
        <w:t xml:space="preserve">    - Duration</w:t>
      </w:r>
      <w:r>
        <w:br w:type="textWrapping"/>
      </w:r>
      <w:r>
        <w:t xml:space="preserve">    - Sample rate</w:t>
      </w:r>
      <w:r>
        <w:br w:type="textWrapping"/>
      </w:r>
      <w:r>
        <w:t xml:space="preserve">    - Channels</w:t>
      </w:r>
      <w:r>
        <w:br w:type="textWrapping"/>
      </w:r>
      <w:r>
        <w:t xml:space="preserve">    - Bit depth</w:t>
      </w:r>
      <w:r>
        <w:br w:type="textWrapping"/>
      </w:r>
      <w:r>
        <w:t xml:space="preserve">    - Peak amplitude</w:t>
      </w:r>
    </w:p>
    <w:p w14:paraId="04759E72">
      <w:pPr>
        <w:pStyle w:val="4"/>
        <w:rPr>
          <w:sz w:val="28"/>
          <w:szCs w:val="28"/>
        </w:rPr>
      </w:pPr>
      <w:r>
        <w:rPr>
          <w:sz w:val="28"/>
          <w:szCs w:val="28"/>
        </w:rPr>
        <w:t>2. Property Formatting</w:t>
      </w:r>
    </w:p>
    <w:p w14:paraId="6E9DA9BC">
      <w:r>
        <w:t xml:space="preserve">• </w:t>
      </w:r>
      <w:r>
        <w:rPr>
          <w:rFonts w:hint="default" w:ascii="Consolas" w:hAnsi="Consolas" w:cs="Consolas"/>
          <w:b/>
          <w:bCs/>
        </w:rPr>
        <w:t>format_properties(info: dict)</w:t>
      </w:r>
      <w:r>
        <w:br w:type="textWrapping"/>
      </w:r>
      <w:r>
        <w:t xml:space="preserve">  - Returns a formatted string containing video and audio details.</w:t>
      </w:r>
    </w:p>
    <w:p w14:paraId="54FA1598">
      <w:pPr>
        <w:pStyle w:val="4"/>
        <w:rPr>
          <w:sz w:val="28"/>
          <w:szCs w:val="28"/>
        </w:rPr>
      </w:pPr>
      <w:r>
        <w:rPr>
          <w:sz w:val="28"/>
          <w:szCs w:val="28"/>
        </w:rPr>
        <w:t>3. Watermarking Techniques</w:t>
      </w:r>
    </w:p>
    <w:p w14:paraId="2DF6F567">
      <w:r>
        <w:t>•</w:t>
      </w:r>
      <w:r>
        <w:rPr>
          <w:rFonts w:hint="default" w:ascii="Consolas" w:hAnsi="Consolas" w:cs="Consolas"/>
          <w:b/>
          <w:bCs/>
        </w:rPr>
        <w:t xml:space="preserve"> apply_dct_watermark(video_path, watermark_path, alpha: float)</w:t>
      </w:r>
      <w:r>
        <w:br w:type="textWrapping"/>
      </w:r>
      <w:r>
        <w:t xml:space="preserve">  - Embeds a watermark image into each video frame using Discrete Cosine Transform (DCT).</w:t>
      </w:r>
      <w:r>
        <w:br w:type="textWrapping"/>
      </w:r>
      <w:r>
        <w:t xml:space="preserve">  - The Y channel in YCrCb color space is modified with watermark data.</w:t>
      </w:r>
    </w:p>
    <w:p w14:paraId="35F3BA0E">
      <w:r>
        <w:t xml:space="preserve">• </w:t>
      </w:r>
      <w:r>
        <w:rPr>
          <w:rFonts w:hint="default" w:ascii="Consolas" w:hAnsi="Consolas" w:cs="Consolas"/>
          <w:b/>
          <w:bCs/>
        </w:rPr>
        <w:t>apply_dwt_watermark(video_path, watermark_path, alpha: float)</w:t>
      </w:r>
      <w:bookmarkStart w:id="0" w:name="_GoBack"/>
      <w:bookmarkEnd w:id="0"/>
      <w:r>
        <w:br w:type="textWrapping"/>
      </w:r>
      <w:r>
        <w:t xml:space="preserve">  - Embeds a watermark image using Discrete Wavelet Transform (DWT).</w:t>
      </w:r>
      <w:r>
        <w:br w:type="textWrapping"/>
      </w:r>
      <w:r>
        <w:t xml:space="preserve">  - The LL band of the grayscale frame is modified.</w:t>
      </w:r>
    </w:p>
    <w:p w14:paraId="5D6835FB">
      <w:pPr>
        <w:pStyle w:val="4"/>
        <w:rPr>
          <w:sz w:val="28"/>
          <w:szCs w:val="28"/>
        </w:rPr>
      </w:pPr>
      <w:r>
        <w:rPr>
          <w:sz w:val="28"/>
          <w:szCs w:val="28"/>
        </w:rPr>
        <w:t xml:space="preserve">4. </w:t>
      </w:r>
      <w:r>
        <w:rPr>
          <w:rFonts w:hint="default"/>
          <w:sz w:val="28"/>
          <w:szCs w:val="28"/>
          <w:lang w:val="en-US"/>
        </w:rPr>
        <w:t xml:space="preserve">Watermarked </w:t>
      </w:r>
      <w:r>
        <w:rPr>
          <w:sz w:val="28"/>
          <w:szCs w:val="28"/>
        </w:rPr>
        <w:t>Video Export</w:t>
      </w:r>
    </w:p>
    <w:p w14:paraId="2263F2CD">
      <w:r>
        <w:t xml:space="preserve">• </w:t>
      </w:r>
      <w:r>
        <w:rPr>
          <w:rFonts w:hint="default" w:ascii="Consolas" w:hAnsi="Consolas" w:cs="Consolas"/>
          <w:b/>
          <w:bCs/>
        </w:rPr>
        <w:t>export_video(path: str, video_capture: cv2.VideoCapture)</w:t>
      </w:r>
      <w:r>
        <w:br w:type="textWrapping"/>
      </w:r>
      <w:r>
        <w:t xml:space="preserve">  - Saves frames from a `cv2.VideoCapture` object into a video file.</w:t>
      </w:r>
      <w:r>
        <w:br w:type="textWrapping"/>
      </w:r>
      <w:r>
        <w:t xml:space="preserve">  - Maintains original resolution and frame rate.</w:t>
      </w:r>
    </w:p>
    <w:p w14:paraId="201AB487">
      <w:pPr>
        <w:pStyle w:val="4"/>
        <w:numPr>
          <w:ilvl w:val="0"/>
          <w:numId w:val="7"/>
        </w:numPr>
        <w:rPr>
          <w:rFonts w:hint="default"/>
          <w:sz w:val="28"/>
          <w:szCs w:val="28"/>
          <w:lang w:val="en-US"/>
        </w:rPr>
      </w:pPr>
      <w:r>
        <w:rPr>
          <w:rFonts w:hint="default"/>
          <w:sz w:val="28"/>
          <w:szCs w:val="28"/>
          <w:lang w:val="en-US"/>
        </w:rPr>
        <w:t xml:space="preserve">Audio and </w:t>
      </w:r>
      <w:r>
        <w:rPr>
          <w:sz w:val="28"/>
          <w:szCs w:val="28"/>
        </w:rPr>
        <w:t>Video E</w:t>
      </w:r>
      <w:r>
        <w:rPr>
          <w:rFonts w:hint="default"/>
          <w:sz w:val="28"/>
          <w:szCs w:val="28"/>
          <w:lang w:val="en-US"/>
        </w:rPr>
        <w:t>xtraction.</w:t>
      </w:r>
    </w:p>
    <w:p w14:paraId="123BD0E7">
      <w:pPr>
        <w:pStyle w:val="4"/>
        <w:numPr>
          <w:ilvl w:val="0"/>
          <w:numId w:val="0"/>
        </w:numPr>
        <w:rPr>
          <w:sz w:val="36"/>
          <w:szCs w:val="36"/>
        </w:rPr>
      </w:pPr>
      <w:r>
        <w:rPr>
          <w:sz w:val="36"/>
          <w:szCs w:val="36"/>
        </w:rPr>
        <w:t>Importance in Project</w:t>
      </w:r>
    </w:p>
    <w:p w14:paraId="19EA654E">
      <w:r>
        <w:t>This module forms the backbone of video handling in a multimedia security suite. By integrating DCT and DWT watermarking algorithms, it ensures secure embedding of ownership or authentication data in video files. The inclusion of audio analysis provides an additional layer of metadata verification and forensic capability.</w:t>
      </w:r>
    </w:p>
    <w:p w14:paraId="69A8BB88">
      <w:pPr>
        <w:pStyle w:val="3"/>
        <w:rPr>
          <w:sz w:val="36"/>
          <w:szCs w:val="36"/>
        </w:rPr>
      </w:pPr>
      <w:r>
        <w:rPr>
          <w:sz w:val="36"/>
          <w:szCs w:val="36"/>
        </w:rPr>
        <w:t>Dependencies</w:t>
      </w:r>
    </w:p>
    <w:p w14:paraId="2894DF8A">
      <w:r>
        <w:t>- `cv2`</w:t>
      </w:r>
      <w:r>
        <w:br w:type="textWrapping"/>
      </w:r>
      <w:r>
        <w:t>- `numpy`</w:t>
      </w:r>
      <w:r>
        <w:br w:type="textWrapping"/>
      </w:r>
      <w:r>
        <w:t>- `pywt`</w:t>
      </w:r>
      <w:r>
        <w:br w:type="textWrapping"/>
      </w:r>
      <w:r>
        <w:t>- `moviepy`</w:t>
      </w:r>
      <w:r>
        <w:br w:type="textWrapping"/>
      </w:r>
      <w:r>
        <w:t>- `tempfile`</w:t>
      </w:r>
      <w:r>
        <w:br w:type="textWrapping"/>
      </w:r>
      <w:r>
        <w:t>- `os`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275F01"/>
    <w:multiLevelType w:val="singleLevel"/>
    <w:tmpl w:val="DD275F01"/>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9F0EE5"/>
    <w:rsid w:val="3E0D6AF0"/>
    <w:rsid w:val="49AA3E46"/>
    <w:rsid w:val="67020F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link w:val="4"/>
    <w:qFormat/>
    <w:uiPriority w:val="9"/>
    <w:rPr>
      <w:rFonts w:asciiTheme="majorHAnsi" w:hAnsiTheme="majorHAnsi" w:eastAsiaTheme="majorEastAsia" w:cstheme="majorBidi"/>
      <w:b/>
      <w:bCs/>
      <w:color w:val="4F81BD" w:themeColor="accent1"/>
      <w:sz w:val="22"/>
      <w:szCs w:val="22"/>
      <w:lang w:val="en-US" w:eastAsia="en-US" w:bidi="ar-SA"/>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Asem Sharif</cp:lastModifiedBy>
  <dcterms:modified xsi:type="dcterms:W3CDTF">2025-05-19T22:51:20Z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48C02E1E884B471A9163DBB90B3F38F5_12</vt:lpwstr>
  </property>
</Properties>
</file>